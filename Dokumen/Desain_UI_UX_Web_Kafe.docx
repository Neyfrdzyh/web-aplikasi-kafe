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11697">
      <w:pPr>
        <w:pStyle w:val="36"/>
        <w:rPr>
          <w:color w:val="auto"/>
        </w:rPr>
      </w:pPr>
      <w:r>
        <w:rPr>
          <w:color w:val="auto"/>
        </w:rPr>
        <w:t>Desain UI/UX Web Aplikasi Kafe</w:t>
      </w:r>
    </w:p>
    <w:p w14:paraId="5A45512E">
      <w:pPr>
        <w:pStyle w:val="2"/>
        <w:rPr>
          <w:color w:val="auto"/>
        </w:rPr>
      </w:pPr>
      <w:r>
        <w:rPr>
          <w:color w:val="auto"/>
        </w:rPr>
        <w:t>Home</w:t>
      </w:r>
    </w:p>
    <w:p w14:paraId="3793D27A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0292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1423">
      <w:pPr>
        <w:pStyle w:val="2"/>
        <w:rPr>
          <w:color w:val="auto"/>
        </w:rPr>
      </w:pPr>
      <w:r>
        <w:rPr>
          <w:color w:val="auto"/>
        </w:rPr>
        <w:t>Login</w:t>
      </w:r>
    </w:p>
    <w:p w14:paraId="54E60922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029200" cy="33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6AD3">
      <w:pPr>
        <w:pStyle w:val="2"/>
        <w:rPr>
          <w:color w:val="auto"/>
        </w:rPr>
      </w:pPr>
      <w:r>
        <w:rPr>
          <w:color w:val="auto"/>
        </w:rPr>
        <w:t>Registrasi</w:t>
      </w:r>
    </w:p>
    <w:p w14:paraId="41091593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029200" cy="335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146F">
      <w:pPr>
        <w:pStyle w:val="2"/>
        <w:rPr>
          <w:color w:val="auto"/>
        </w:rPr>
      </w:pPr>
      <w:r>
        <w:rPr>
          <w:color w:val="auto"/>
        </w:rPr>
        <w:t>Menu Kafe</w:t>
      </w:r>
    </w:p>
    <w:p w14:paraId="333CE13C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029200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413E55">
      <w:pPr>
        <w:pStyle w:val="2"/>
        <w:rPr>
          <w:color w:val="auto"/>
        </w:rPr>
      </w:pPr>
      <w:r>
        <w:rPr>
          <w:color w:val="auto"/>
        </w:rPr>
        <w:t>Keranjang</w:t>
      </w:r>
    </w:p>
    <w:p w14:paraId="756496CD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029200" cy="3352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ECBB">
      <w:pPr>
        <w:pStyle w:val="2"/>
        <w:rPr>
          <w:color w:val="auto"/>
        </w:rPr>
      </w:pPr>
      <w:r>
        <w:rPr>
          <w:color w:val="auto"/>
        </w:rPr>
        <w:t>Reservasi</w:t>
      </w:r>
    </w:p>
    <w:p w14:paraId="27B462CD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029200" cy="3352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6900">
      <w:pPr>
        <w:pStyle w:val="2"/>
        <w:rPr>
          <w:color w:val="auto"/>
        </w:rPr>
      </w:pPr>
      <w:r>
        <w:rPr>
          <w:color w:val="auto"/>
        </w:rPr>
        <w:t>QR Code</w:t>
      </w:r>
    </w:p>
    <w:p w14:paraId="577F603A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029200" cy="3352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64A8">
      <w:pPr>
        <w:pStyle w:val="2"/>
        <w:rPr>
          <w:color w:val="auto"/>
        </w:rPr>
      </w:pPr>
      <w:r>
        <w:rPr>
          <w:color w:val="auto"/>
        </w:rPr>
        <w:t>Dashboard Admin</w:t>
      </w:r>
    </w:p>
    <w:p w14:paraId="673F4289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029200" cy="3352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CB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</Words>
  <Characters>91</Characters>
  <Lines>0</Lines>
  <Paragraphs>0</Paragraphs>
  <TotalTime>10</TotalTime>
  <ScaleCrop>false</ScaleCrop>
  <LinksUpToDate>false</LinksUpToDate>
  <CharactersWithSpaces>98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ASUS</cp:lastModifiedBy>
  <dcterms:modified xsi:type="dcterms:W3CDTF">2026-06-06T05:43:34Z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eyJoZGlkIjoiNWMyNjllMmU0YTcwZjNhMTY0NmE1Zjk3MGY5NmI4MWYifQ==</vt:lpwstr>
  </property>
  <property fmtid="{D5CDD505-2E9C-101B-9397-08002B2CF9AE}" pid="3" name="KSOProductBuildVer">
    <vt:lpwstr>1033-12.1.0.26372</vt:lpwstr>
  </property>
  <property fmtid="{D5CDD505-2E9C-101B-9397-08002B2CF9AE}" pid="4" name="ICV">
    <vt:lpwstr>1CB2C42C819A41BF849C5A992D67765E_13</vt:lpwstr>
  </property>
</Properties>
</file>