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0C752">
      <w:pPr>
        <w:pStyle w:val="2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DESAIN DATABASE WEB APLIKASI KAFE</w:t>
      </w:r>
      <w:bookmarkStart w:id="0" w:name="_GoBack"/>
      <w:bookmarkEnd w:id="0"/>
    </w:p>
    <w:p w14:paraId="3114B4CF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Tabel User</w:t>
      </w:r>
    </w:p>
    <w:p w14:paraId="45D44C0B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id_user (PK), nama, email, password, role</w:t>
      </w:r>
    </w:p>
    <w:p w14:paraId="59D3C1D7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Tabel Menu</w:t>
      </w:r>
    </w:p>
    <w:p w14:paraId="1C9DC62C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id_menu (PK), nama_menu, kategori, harga, gambar, deskripsi</w:t>
      </w:r>
    </w:p>
    <w:p w14:paraId="79A42739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Tabel Pesanan</w:t>
      </w:r>
    </w:p>
    <w:p w14:paraId="54712572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id_pesanan (PK), id_user (FK), tanggal, total_harga, status</w:t>
      </w:r>
    </w:p>
    <w:p w14:paraId="21D1E45F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Tabel Detail_Pesanan</w:t>
      </w:r>
    </w:p>
    <w:p w14:paraId="75AE5A2F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id_detail (PK), id_pesanan (FK), id_menu (FK), jumlah, subtotal</w:t>
      </w:r>
    </w:p>
    <w:p w14:paraId="54D40C4B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Tabel Reservasi</w:t>
      </w:r>
    </w:p>
    <w:p w14:paraId="786387A0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id_reservasi (PK), id_user (FK), tanggal_reservasi, jam_reservasi, jumlah_orang</w:t>
      </w:r>
    </w:p>
    <w:p w14:paraId="1B676236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Tabel Pembayaran</w:t>
      </w:r>
    </w:p>
    <w:p w14:paraId="02BD0922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id_pembayaran (PK), id_pesanan (FK), metode_pembayaran, tanggal_bayar, status_bayar</w:t>
      </w:r>
    </w:p>
    <w:p w14:paraId="776F2119">
      <w:pPr>
        <w:pStyle w:val="3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 Relasi Antar Tabel</w:t>
      </w:r>
    </w:p>
    <w:p w14:paraId="554321F3">
      <w:pP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User memiliki banyak Pesanan dan Reservasi. Pesanan memiliki banyak Detail_Pesanan. Detail_Pesanan terhubung ke Menu. Pesanan terhubung ke Pembayaran.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61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618</Characters>
  <Lines>0</Lines>
  <Paragraphs>0</Paragraphs>
  <TotalTime>0</TotalTime>
  <ScaleCrop>false</ScaleCrop>
  <LinksUpToDate>false</LinksUpToDate>
  <CharactersWithSpaces>690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2026-06-03T06:20:54Z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eyJoZGlkIjoiNWMyNjllMmU0YTcwZjNhMTY0NmE1Zjk3MGY5NmI4MWYifQ==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290235EB1C144E7D83ACC0D29F4397B3_13</vt:lpwstr>
  </property>
</Properties>
</file>