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9937D">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ANALISIS KEBUT</w:t>
      </w:r>
      <w:r>
        <w:rPr>
          <w:rFonts w:hint="default" w:ascii="Times New Roman" w:hAnsi="Times New Roman" w:cs="Times New Roman"/>
          <w:color w:val="000000" w:themeColor="text1"/>
          <w:sz w:val="24"/>
          <w:szCs w:val="24"/>
          <w14:textFill>
            <w14:solidFill>
              <w14:schemeClr w14:val="tx1"/>
            </w14:solidFill>
          </w14:textFill>
        </w:rPr>
        <w:t>UHAN SISTEM WEB APLIKASI KAFE</w:t>
      </w:r>
    </w:p>
    <w:p w14:paraId="7172A248">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Latar Belakang</w:t>
      </w:r>
    </w:p>
    <w:p w14:paraId="5BA31822">
      <w:pPr>
        <w:spacing w:after="160" w:line="360" w:lineRule="auto"/>
        <w:ind w:left="360" w:firstLine="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Perkembangan teknologi informasi telah memberikan kemudahan dalam berbagai bidang, termasuk bisnis kuliner. Saat ini pelanggan menginginkan layanan yang cepat, mudah, dan dapat diakses secara online. Oleh karena itu, diperlukan sebuah website yang dapat membantu pelanggan dalam melihat menu makanan dan minuman, melakukan pemesanan, serta melakukan reservasi meja secara online.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Web Aplikasi </w:t>
      </w:r>
      <w:r>
        <w:rPr>
          <w:rFonts w:hint="default" w:ascii="Times New Roman" w:hAnsi="Times New Roman" w:cs="Times New Roman" w:eastAsiaTheme="minorHAnsi"/>
          <w:sz w:val="24"/>
          <w:szCs w:val="24"/>
        </w:rPr>
        <w:t xml:space="preserve">Kafe </w:t>
      </w:r>
      <w:r>
        <w:rPr>
          <w:rFonts w:hint="default" w:ascii="Times New Roman" w:hAnsi="Times New Roman" w:cs="Times New Roman"/>
          <w:color w:val="000000" w:themeColor="text1"/>
          <w:sz w:val="24"/>
          <w:szCs w:val="24"/>
          <w14:textFill>
            <w14:solidFill>
              <w14:schemeClr w14:val="tx1"/>
            </w14:solidFill>
          </w14:textFill>
        </w:rPr>
        <w:t>dirancang untuk memberikan kemudahan bagi pelanggan dalam mengakses informasi kafe dan melakukan transaksi tanpa harus datang langsung ke lokasi. Selain itu, sistem ini juga membantu admin dalam mengelola data menu, pelanggan, dan pesanan secara lebih efektif.</w:t>
      </w:r>
    </w:p>
    <w:p w14:paraId="4AE24034">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Tujuan Sistem</w:t>
      </w:r>
    </w:p>
    <w:p w14:paraId="7FD2811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Memudahkan pelanggan melihat daftar menu makanan dan minuman.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2. Memudahkan pelanggan melakukan registrasi dan login akun.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3. Memudahkan pelanggan melakukan pemesanan makanan dan minuman secara online.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4. Memudahkan pelanggan melakukan reservasi meja.</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5. Membantu admin dalam mengelola menu dan pesanan pelanggan.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6. Menyediakan riwayat transaksi pelanggan secara digital.</w:t>
      </w:r>
    </w:p>
    <w:p w14:paraId="31A6FE83">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Aktor Sistem</w:t>
      </w:r>
    </w:p>
    <w:p w14:paraId="3DDB34B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Pelanggan: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Registrasi akun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Login akun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Melihat menu makanan dan minuman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Melihat detail menu</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Menambahkan menu ke keranjang</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Checkout pesanan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Reservasi meja</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Melihat QR Code reservasi</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Melihat riwayat pesanan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Logout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Admin: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Login admin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Mengelola data menu makanan dan minuman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Mengelola data pelanggan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Mengelola data pesanan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Mengelola data reservasi</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Melihat laporan transaksi</w:t>
      </w:r>
    </w:p>
    <w:p w14:paraId="165F14F2">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Kebutuhan Fungsional</w:t>
      </w:r>
    </w:p>
    <w:p w14:paraId="3E6C732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Fitur Pelanggan: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1. Registrasi akun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2. Login akun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3. Logout akun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4. Melihat daftar menu</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5. Melihat detail menu</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6. Menambahkan menu ke keranjang</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7. Mengubah jumlah pesanan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8. Menghapus pesanan dari keranjang</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9. Checkout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10. Reservasi meja</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11. Melihat QR Code reservasi</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12. Melihat riwayat pesanan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Fitur Admin: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1. Login admin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2. Menambah data menu</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3. Mengubah data menu</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4. Menghapus data menu</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5. Melihat data pelanggan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6. Melihat data pesanan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7. Mengelola reservasi</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8. Melihat laporan transaksi</w:t>
      </w:r>
    </w:p>
    <w:p w14:paraId="236D7130">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Kebutuhan Non-Fungsional</w:t>
      </w:r>
    </w:p>
    <w:p w14:paraId="5D02905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Hardware: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Laptop atau komputer</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RAM minimal 4 GB</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Penyimpanan minimal 10 GB</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Software: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Windows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Visual Studio Code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Browser Google Chrome atau Microsoft Edge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XAMPP</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GitHub</w:t>
      </w:r>
    </w:p>
    <w:p w14:paraId="79899549">
      <w:pPr>
        <w:pStyle w:val="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 Alur Sistem</w:t>
      </w:r>
    </w:p>
    <w:p w14:paraId="4CB6BC23">
      <w:pPr>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t>Alur Pelanggan: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Home → Registrasi → Login → Melihat Menu → Memilih Makanan/Minuman → Keranjang Pesanan → Checkout → Riwayat Pesanan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Alur Reservasi</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Login → Reservasi Meja → Input Data Reservasi → Generate QR Code → Reservasi Berhasil</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Alur Admin:</w:t>
      </w:r>
      <w:r>
        <w:rPr>
          <w:rFonts w:hint="default" w:ascii="Times New Roman" w:hAnsi="Times New Roman" w:cs="Times New Roman"/>
          <w:sz w:val="24"/>
          <w:szCs w:val="24"/>
        </w:rPr>
        <w:br w:type="textWrapping"/>
      </w:r>
      <w:r>
        <w:rPr>
          <w:rFonts w:hint="default" w:ascii="Times New Roman" w:hAnsi="Times New Roman" w:cs="Times New Roman"/>
          <w:sz w:val="24"/>
          <w:szCs w:val="24"/>
        </w:rPr>
        <w:t>Login Admin → Dashboard Admin → Kelola Menu → Kelola Pesanan → Kelola Reservasi → Laporan Transaksi</w:t>
      </w:r>
    </w:p>
    <w:p w14:paraId="2C0D112F">
      <w:pPr>
        <w:pStyle w:val="3"/>
        <w:rPr>
          <w:rFonts w:hint="default" w:ascii="Times New Roman" w:hAnsi="Times New Roman" w:cs="Times New Roman"/>
          <w:sz w:val="24"/>
          <w:szCs w:val="24"/>
        </w:rPr>
      </w:pPr>
      <w:r>
        <w:rPr>
          <w:rFonts w:hint="default" w:ascii="Times New Roman" w:hAnsi="Times New Roman" w:cs="Times New Roman"/>
          <w:sz w:val="24"/>
          <w:szCs w:val="24"/>
        </w:rPr>
        <w:t>7. Kesimpulan</w:t>
      </w:r>
    </w:p>
    <w:p w14:paraId="1D785AFB">
      <w:pPr>
        <w:spacing w:after="160" w:line="360" w:lineRule="auto"/>
        <w:ind w:left="360" w:firstLine="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Web Aplikasi Kafe dirancang untuk membantu pelanggan dalam melakukan pemesanan makanan dan </w:t>
      </w:r>
      <w:r>
        <w:rPr>
          <w:rFonts w:hint="default" w:ascii="Times New Roman" w:hAnsi="Times New Roman" w:cs="Times New Roman" w:eastAsiaTheme="minorHAnsi"/>
          <w:sz w:val="24"/>
          <w:szCs w:val="24"/>
        </w:rPr>
        <w:t>min</w:t>
      </w:r>
      <w:bookmarkStart w:id="0" w:name="_GoBack"/>
      <w:bookmarkEnd w:id="0"/>
      <w:r>
        <w:rPr>
          <w:rFonts w:hint="default" w:ascii="Times New Roman" w:hAnsi="Times New Roman" w:cs="Times New Roman" w:eastAsiaTheme="minorHAnsi"/>
          <w:sz w:val="24"/>
          <w:szCs w:val="24"/>
        </w:rPr>
        <w:t xml:space="preserve">uman </w:t>
      </w:r>
      <w:r>
        <w:rPr>
          <w:rFonts w:hint="default" w:ascii="Times New Roman" w:hAnsi="Times New Roman" w:cs="Times New Roman"/>
          <w:sz w:val="24"/>
          <w:szCs w:val="24"/>
        </w:rPr>
        <w:t>serta reservasi meja secara online. Sistem ini juga membantu admin dalam mengelola data menu, pelanggan, pesanan, dan reservasi secara lebih efektif sehingga pelayanan kafe menjadi lebih cepat dan terorganisir.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A65371"/>
    <w:rsid w:val="7B6F4C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440</Words>
  <Characters>2502</Characters>
  <Lines>0</Lines>
  <Paragraphs>0</Paragraphs>
  <TotalTime>3</TotalTime>
  <ScaleCrop>false</ScaleCrop>
  <LinksUpToDate>false</LinksUpToDate>
  <CharactersWithSpaces>2869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2026-06-03T06:04:03Z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eyJoZGlkIjoiNWMyNjllMmU0YTcwZjNhMTY0NmE1Zjk3MGY5NmI4MWYifQ==</vt:lpwstr>
  </property>
  <property fmtid="{D5CDD505-2E9C-101B-9397-08002B2CF9AE}" pid="3" name="KSOProductBuildVer">
    <vt:lpwstr>1033-12.1.0.26372</vt:lpwstr>
  </property>
  <property fmtid="{D5CDD505-2E9C-101B-9397-08002B2CF9AE}" pid="4" name="ICV">
    <vt:lpwstr>168EC5CD83D042A8B5D567E837B5C0FA_13</vt:lpwstr>
  </property>
</Properties>
</file>